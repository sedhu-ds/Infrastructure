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F08FA">
      <w:pPr>
        <w:pStyle w:val="2"/>
      </w:pPr>
      <w:r>
        <w:t>AWS Deployment &amp; Setup Guide for Document Management System</w:t>
      </w:r>
    </w:p>
    <w:p w14:paraId="7DFD84E0">
      <w:pPr>
        <w:pStyle w:val="3"/>
      </w:pPr>
      <w:r>
        <w:t>1. Prerequisites</w:t>
      </w:r>
    </w:p>
    <w:p w14:paraId="00B853B4">
      <w:r>
        <w:t>- AWS CLI installed and configured (</w:t>
      </w:r>
      <w:r>
        <w:rPr>
          <w:rFonts w:hint="default"/>
          <w:lang w:val="en-US"/>
        </w:rPr>
        <w:t>`</w:t>
      </w:r>
      <w:r>
        <w:t>aws configure`)</w:t>
      </w:r>
      <w:bookmarkStart w:id="0" w:name="_GoBack"/>
      <w:bookmarkEnd w:id="0"/>
      <w:r>
        <w:br w:type="textWrapping"/>
      </w:r>
      <w:r>
        <w:t>- kubectl installed</w:t>
      </w:r>
      <w:r>
        <w:br w:type="textWrapping"/>
      </w:r>
      <w:r>
        <w:t>- eksctl installed (for quick EKS setup)</w:t>
      </w:r>
      <w:r>
        <w:br w:type="textWrapping"/>
      </w:r>
      <w:r>
        <w:t>- Terraform installed</w:t>
      </w:r>
      <w:r>
        <w:br w:type="textWrapping"/>
      </w:r>
      <w:r>
        <w:t>- Docker installed &amp; logged in to AWS ECR (`aws ecr get-login-password | docker login ...`)</w:t>
      </w:r>
    </w:p>
    <w:p w14:paraId="0F155B7F">
      <w:pPr>
        <w:pStyle w:val="3"/>
      </w:pPr>
      <w:r>
        <w:t>2. Create AWS Infrastructure with Terraform</w:t>
      </w:r>
    </w:p>
    <w:p w14:paraId="3AC3B96D">
      <w:r>
        <w:t>1. Navigate to `infrastructure/` directory</w:t>
      </w:r>
      <w:r>
        <w:br w:type="textWrapping"/>
      </w:r>
      <w:r>
        <w:t>2. Run `terraform init` to initialize Terraform</w:t>
      </w:r>
      <w:r>
        <w:br w:type="textWrapping"/>
      </w:r>
      <w:r>
        <w:t>3. Run `terraform plan` to preview changes</w:t>
      </w:r>
      <w:r>
        <w:br w:type="textWrapping"/>
      </w:r>
      <w:r>
        <w:t>4. Run `terraform apply` to create infrastructure (VPC, EKS cluster, RDS etc.)</w:t>
      </w:r>
      <w:r>
        <w:br w:type="textWrapping"/>
      </w:r>
      <w:r>
        <w:t>5. Confirm resources created in AWS Console</w:t>
      </w:r>
    </w:p>
    <w:p w14:paraId="558C04FF">
      <w:pPr>
        <w:pStyle w:val="3"/>
      </w:pPr>
      <w:r>
        <w:t>3. Configure kubectl for EKS</w:t>
      </w:r>
    </w:p>
    <w:p w14:paraId="76625772">
      <w:r>
        <w:t>1. Run command to update kubeconfig:</w:t>
      </w:r>
      <w:r>
        <w:br w:type="textWrapping"/>
      </w:r>
      <w:r>
        <w:t xml:space="preserve">   ```</w:t>
      </w:r>
      <w:r>
        <w:br w:type="textWrapping"/>
      </w:r>
      <w:r>
        <w:t xml:space="preserve">   aws eks update-kubeconfig --region &lt;region&gt; --name &lt;cluster_name&gt;</w:t>
      </w:r>
      <w:r>
        <w:br w:type="textWrapping"/>
      </w:r>
      <w:r>
        <w:t xml:space="preserve">   ```</w:t>
      </w:r>
      <w:r>
        <w:br w:type="textWrapping"/>
      </w:r>
      <w:r>
        <w:t>2. Verify cluster access:</w:t>
      </w:r>
      <w:r>
        <w:br w:type="textWrapping"/>
      </w:r>
      <w:r>
        <w:t xml:space="preserve">   ```</w:t>
      </w:r>
      <w:r>
        <w:br w:type="textWrapping"/>
      </w:r>
      <w:r>
        <w:t xml:space="preserve">   kubectl get nodes</w:t>
      </w:r>
      <w:r>
        <w:br w:type="textWrapping"/>
      </w:r>
      <w:r>
        <w:t xml:space="preserve">   ```</w:t>
      </w:r>
    </w:p>
    <w:p w14:paraId="2AE8F80F">
      <w:pPr>
        <w:pStyle w:val="3"/>
      </w:pPr>
      <w:r>
        <w:t>4. Build &amp; Push Docker Images to AWS ECR</w:t>
      </w:r>
    </w:p>
    <w:p w14:paraId="7D29F589">
      <w:r>
        <w:t>1. Authenticate Docker with ECR:</w:t>
      </w:r>
      <w:r>
        <w:br w:type="textWrapping"/>
      </w:r>
      <w:r>
        <w:t xml:space="preserve">   ```</w:t>
      </w:r>
      <w:r>
        <w:br w:type="textWrapping"/>
      </w:r>
      <w:r>
        <w:t xml:space="preserve">   aws ecr get-login-password --region &lt;region&gt; | docker login --username AWS --password-stdin &lt;account-id&gt;.dkr.ecr.&lt;region&gt;.amazonaws.com</w:t>
      </w:r>
      <w:r>
        <w:br w:type="textWrapping"/>
      </w:r>
      <w:r>
        <w:t xml:space="preserve">   ```</w:t>
      </w:r>
      <w:r>
        <w:br w:type="textWrapping"/>
      </w:r>
      <w:r>
        <w:t>2. Build backend image:</w:t>
      </w:r>
      <w:r>
        <w:br w:type="textWrapping"/>
      </w:r>
      <w:r>
        <w:t xml:space="preserve">   ```</w:t>
      </w:r>
      <w:r>
        <w:br w:type="textWrapping"/>
      </w:r>
      <w:r>
        <w:t xml:space="preserve">   docker build -t backend-repo ../backend</w:t>
      </w:r>
      <w:r>
        <w:br w:type="textWrapping"/>
      </w:r>
      <w:r>
        <w:t xml:space="preserve">   ```</w:t>
      </w:r>
      <w:r>
        <w:br w:type="textWrapping"/>
      </w:r>
      <w:r>
        <w:t>3. Tag backend image:</w:t>
      </w:r>
      <w:r>
        <w:br w:type="textWrapping"/>
      </w:r>
      <w:r>
        <w:t xml:space="preserve">   ```</w:t>
      </w:r>
      <w:r>
        <w:br w:type="textWrapping"/>
      </w:r>
      <w:r>
        <w:t xml:space="preserve">   docker tag backend-repo:latest &lt;account-id&gt;.dkr.ecr.&lt;region&gt;.amazonaws.com/backend-repo:latest</w:t>
      </w:r>
      <w:r>
        <w:br w:type="textWrapping"/>
      </w:r>
      <w:r>
        <w:t xml:space="preserve">   ```</w:t>
      </w:r>
      <w:r>
        <w:br w:type="textWrapping"/>
      </w:r>
      <w:r>
        <w:t>4. Push backend image:</w:t>
      </w:r>
      <w:r>
        <w:br w:type="textWrapping"/>
      </w:r>
      <w:r>
        <w:t xml:space="preserve">   ```</w:t>
      </w:r>
      <w:r>
        <w:br w:type="textWrapping"/>
      </w:r>
      <w:r>
        <w:t xml:space="preserve">   docker push &lt;account-id&gt;.dkr.ecr.&lt;region&gt;.amazonaws.com/backend-repo:latest</w:t>
      </w:r>
      <w:r>
        <w:br w:type="textWrapping"/>
      </w:r>
      <w:r>
        <w:t xml:space="preserve">   ```</w:t>
      </w:r>
      <w:r>
        <w:br w:type="textWrapping"/>
      </w:r>
      <w:r>
        <w:t>5. Repeat steps for frontend image</w:t>
      </w:r>
    </w:p>
    <w:p w14:paraId="05C09C3D">
      <w:pPr>
        <w:pStyle w:val="3"/>
      </w:pPr>
      <w:r>
        <w:t>5. Deploy Backend and Frontend to EKS</w:t>
      </w:r>
    </w:p>
    <w:p w14:paraId="5CEAA065">
      <w:r>
        <w:t>1. Create namespace `document-management` if not exists:</w:t>
      </w:r>
      <w:r>
        <w:br w:type="textWrapping"/>
      </w:r>
      <w:r>
        <w:t xml:space="preserve">   ```</w:t>
      </w:r>
      <w:r>
        <w:br w:type="textWrapping"/>
      </w:r>
      <w:r>
        <w:t xml:space="preserve">   kubectl create namespace document-management</w:t>
      </w:r>
      <w:r>
        <w:br w:type="textWrapping"/>
      </w:r>
      <w:r>
        <w:t xml:space="preserve">   ```</w:t>
      </w:r>
      <w:r>
        <w:br w:type="textWrapping"/>
      </w:r>
      <w:r>
        <w:t>2. Create Kubernetes secret for JWT secret:</w:t>
      </w:r>
      <w:r>
        <w:br w:type="textWrapping"/>
      </w:r>
      <w:r>
        <w:t xml:space="preserve">   ```</w:t>
      </w:r>
      <w:r>
        <w:br w:type="textWrapping"/>
      </w:r>
      <w:r>
        <w:t xml:space="preserve">   kubectl -n document-management create secret generic backend-secrets --from-literal=jwt-secret=&lt;your-secret-key&gt;</w:t>
      </w:r>
      <w:r>
        <w:br w:type="textWrapping"/>
      </w:r>
      <w:r>
        <w:t xml:space="preserve">   ```</w:t>
      </w:r>
      <w:r>
        <w:br w:type="textWrapping"/>
      </w:r>
      <w:r>
        <w:t>3. Deploy backend:</w:t>
      </w:r>
      <w:r>
        <w:br w:type="textWrapping"/>
      </w:r>
      <w:r>
        <w:t xml:space="preserve">   ```</w:t>
      </w:r>
      <w:r>
        <w:br w:type="textWrapping"/>
      </w:r>
      <w:r>
        <w:t xml:space="preserve">   kubectl apply -f infrastructure/backend-deployment.yaml</w:t>
      </w:r>
      <w:r>
        <w:br w:type="textWrapping"/>
      </w:r>
      <w:r>
        <w:t xml:space="preserve">   ```</w:t>
      </w:r>
      <w:r>
        <w:br w:type="textWrapping"/>
      </w:r>
      <w:r>
        <w:t>4. Deploy frontend:</w:t>
      </w:r>
      <w:r>
        <w:br w:type="textWrapping"/>
      </w:r>
      <w:r>
        <w:t xml:space="preserve">   ```</w:t>
      </w:r>
      <w:r>
        <w:br w:type="textWrapping"/>
      </w:r>
      <w:r>
        <w:t xml:space="preserve">   kubectl apply -f infrastructure/frontend-deployment.yaml</w:t>
      </w:r>
      <w:r>
        <w:br w:type="textWrapping"/>
      </w:r>
      <w:r>
        <w:t xml:space="preserve">   ```</w:t>
      </w:r>
      <w:r>
        <w:br w:type="textWrapping"/>
      </w:r>
      <w:r>
        <w:t>5. Check pods and services:</w:t>
      </w:r>
      <w:r>
        <w:br w:type="textWrapping"/>
      </w:r>
      <w:r>
        <w:t xml:space="preserve">   ```</w:t>
      </w:r>
      <w:r>
        <w:br w:type="textWrapping"/>
      </w:r>
      <w:r>
        <w:t xml:space="preserve">   kubectl get pods -n document-management</w:t>
      </w:r>
      <w:r>
        <w:br w:type="textWrapping"/>
      </w:r>
      <w:r>
        <w:t xml:space="preserve">   kubectl get svc -n document-management</w:t>
      </w:r>
      <w:r>
        <w:br w:type="textWrapping"/>
      </w:r>
      <w:r>
        <w:t xml:space="preserve">   ```</w:t>
      </w:r>
    </w:p>
    <w:p w14:paraId="3714D9A1">
      <w:pPr>
        <w:pStyle w:val="3"/>
      </w:pPr>
      <w:r>
        <w:t>6. Local Development with Docker Compose</w:t>
      </w:r>
    </w:p>
    <w:p w14:paraId="65BE2A5B">
      <w:r>
        <w:t>1. Navigate to `infrastructure/` directory</w:t>
      </w:r>
      <w:r>
        <w:br w:type="textWrapping"/>
      </w:r>
      <w:r>
        <w:t>2. Run:</w:t>
      </w:r>
      <w:r>
        <w:br w:type="textWrapping"/>
      </w:r>
      <w:r>
        <w:t xml:space="preserve">   ```</w:t>
      </w:r>
      <w:r>
        <w:br w:type="textWrapping"/>
      </w:r>
      <w:r>
        <w:t xml:space="preserve">   docker-compose up --build</w:t>
      </w:r>
      <w:r>
        <w:br w:type="textWrapping"/>
      </w:r>
      <w:r>
        <w:t xml:space="preserve">   ```</w:t>
      </w:r>
      <w:r>
        <w:br w:type="textWrapping"/>
      </w:r>
      <w:r>
        <w:t>3. Access backend at `http://localhost:8000`</w:t>
      </w:r>
      <w:r>
        <w:br w:type="textWrapping"/>
      </w:r>
      <w:r>
        <w:t>4. Access frontend at `http://localhost`</w:t>
      </w:r>
    </w:p>
    <w:p w14:paraId="41FD93FE">
      <w:r>
        <w:br w:type="page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8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Sedhu G</cp:lastModifiedBy>
  <dcterms:modified xsi:type="dcterms:W3CDTF">2025-05-21T08:29:54Z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3EB2B210F7FF4771911A549C48F7C187_12</vt:lpwstr>
  </property>
</Properties>
</file>